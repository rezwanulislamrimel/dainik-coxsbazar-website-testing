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A1512">
      <w:pPr>
        <w:pStyle w:val="36"/>
        <w:jc w:val="center"/>
        <w:rPr>
          <w:rFonts w:hint="default" w:ascii="Times New Roman" w:hAnsi="Times New Roman" w:cs="Times New Roman"/>
          <w:b/>
          <w:bCs/>
          <w:sz w:val="36"/>
          <w:szCs w:val="36"/>
        </w:rPr>
      </w:pPr>
      <w:r>
        <w:rPr>
          <w:rFonts w:hint="default" w:ascii="Times New Roman" w:hAnsi="Times New Roman" w:cs="Times New Roman"/>
          <w:b/>
          <w:bCs/>
          <w:sz w:val="36"/>
          <w:szCs w:val="36"/>
        </w:rPr>
        <w:t>TEST PLAN: DAINIK COXSBAZAR WEBSITE</w:t>
      </w:r>
    </w:p>
    <w:p w14:paraId="77CDA1B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Project Name: Dainik Coxsbazar News Portal</w:t>
      </w:r>
    </w:p>
    <w:p w14:paraId="0025F6B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sz w:val="28"/>
          <w:szCs w:val="28"/>
        </w:rPr>
      </w:pPr>
      <w:bookmarkStart w:id="0" w:name="_GoBack"/>
      <w:bookmarkEnd w:id="0"/>
      <w:r>
        <w:rPr>
          <w:rFonts w:hint="default" w:ascii="Times New Roman" w:hAnsi="Times New Roman" w:cs="Times New Roman"/>
          <w:b/>
          <w:bCs/>
          <w:sz w:val="28"/>
          <w:szCs w:val="28"/>
        </w:rPr>
        <w:t>Version: 1.0</w:t>
      </w:r>
    </w:p>
    <w:p w14:paraId="2AA4632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Status: Draft / Internal Review</w:t>
      </w:r>
    </w:p>
    <w:p w14:paraId="14E9E21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Author: </w:t>
      </w:r>
      <w:r>
        <w:rPr>
          <w:rFonts w:hint="default" w:ascii="Times New Roman" w:hAnsi="Times New Roman" w:cs="Times New Roman"/>
          <w:b/>
          <w:bCs/>
          <w:sz w:val="28"/>
          <w:szCs w:val="28"/>
          <w:lang w:val="en-US"/>
        </w:rPr>
        <w:t>Rezwanul Rimel</w:t>
      </w:r>
    </w:p>
    <w:p w14:paraId="565F0E2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Date: February 02, 2026</w:t>
      </w:r>
    </w:p>
    <w:p w14:paraId="4B467480">
      <w:pPr>
        <w:pStyle w:val="2"/>
        <w:rPr>
          <w:rFonts w:hint="default" w:ascii="Times New Roman" w:hAnsi="Times New Roman" w:cs="Times New Roman"/>
          <w:sz w:val="24"/>
          <w:szCs w:val="24"/>
        </w:rPr>
      </w:pPr>
      <w:r>
        <w:rPr>
          <w:rFonts w:hint="default" w:ascii="Times New Roman" w:hAnsi="Times New Roman" w:cs="Times New Roman"/>
          <w:sz w:val="28"/>
          <w:szCs w:val="28"/>
        </w:rPr>
        <w:t>1. INTRODUCTION</w:t>
      </w:r>
    </w:p>
    <w:p w14:paraId="23B3A97B">
      <w:pPr>
        <w:rPr>
          <w:rFonts w:hint="default" w:ascii="Times New Roman" w:hAnsi="Times New Roman" w:cs="Times New Roman"/>
          <w:sz w:val="28"/>
          <w:szCs w:val="28"/>
        </w:rPr>
      </w:pPr>
      <w:r>
        <w:rPr>
          <w:rFonts w:hint="default" w:ascii="Times New Roman" w:hAnsi="Times New Roman" w:cs="Times New Roman"/>
          <w:sz w:val="28"/>
          <w:szCs w:val="28"/>
        </w:rPr>
        <w:t>This Test Plan defines the testing strategy for verifying the functionality, content accuracy, performance, and overall user experience of the Dainik Coxsbazar news website. The objective is to ensure the platform is stable, readable, and reliable for readers, and fully functional for editors and administrators before public release.</w:t>
      </w:r>
    </w:p>
    <w:p w14:paraId="46EB171D">
      <w:pPr>
        <w:pStyle w:val="2"/>
        <w:rPr>
          <w:rFonts w:hint="default" w:ascii="Times New Roman" w:hAnsi="Times New Roman" w:cs="Times New Roman"/>
          <w:sz w:val="28"/>
          <w:szCs w:val="28"/>
        </w:rPr>
      </w:pPr>
      <w:r>
        <w:rPr>
          <w:rFonts w:hint="default" w:ascii="Times New Roman" w:hAnsi="Times New Roman" w:cs="Times New Roman"/>
          <w:sz w:val="28"/>
          <w:szCs w:val="28"/>
        </w:rPr>
        <w:t>2. OBJECTIVES</w:t>
      </w:r>
    </w:p>
    <w:p w14:paraId="403F73C3">
      <w:pPr>
        <w:rPr>
          <w:rFonts w:hint="default" w:ascii="Times New Roman" w:hAnsi="Times New Roman" w:cs="Times New Roman"/>
          <w:sz w:val="28"/>
          <w:szCs w:val="28"/>
        </w:rPr>
      </w:pPr>
      <w:r>
        <w:rPr>
          <w:rFonts w:hint="default" w:ascii="Times New Roman" w:hAnsi="Times New Roman" w:cs="Times New Roman"/>
          <w:sz w:val="28"/>
          <w:szCs w:val="28"/>
        </w:rPr>
        <w:t>• Verify all core website features such as Search, Categories, and Archive</w:t>
      </w:r>
      <w:r>
        <w:rPr>
          <w:rFonts w:hint="default" w:ascii="Times New Roman" w:hAnsi="Times New Roman" w:cs="Times New Roman"/>
          <w:sz w:val="28"/>
          <w:szCs w:val="28"/>
        </w:rPr>
        <w:br w:type="textWrapping"/>
      </w:r>
      <w:r>
        <w:rPr>
          <w:rFonts w:hint="default" w:ascii="Times New Roman" w:hAnsi="Times New Roman" w:cs="Times New Roman"/>
          <w:sz w:val="28"/>
          <w:szCs w:val="28"/>
        </w:rPr>
        <w:t>• Ensure proper rendering of Bengali Unicode fonts across all supported devices</w:t>
      </w:r>
      <w:r>
        <w:rPr>
          <w:rFonts w:hint="default" w:ascii="Times New Roman" w:hAnsi="Times New Roman" w:cs="Times New Roman"/>
          <w:sz w:val="28"/>
          <w:szCs w:val="28"/>
        </w:rPr>
        <w:br w:type="textWrapping"/>
      </w:r>
      <w:r>
        <w:rPr>
          <w:rFonts w:hint="default" w:ascii="Times New Roman" w:hAnsi="Times New Roman" w:cs="Times New Roman"/>
          <w:sz w:val="28"/>
          <w:szCs w:val="28"/>
        </w:rPr>
        <w:t>• Validate Social Media sharing functionality and SEO meta-data</w:t>
      </w:r>
      <w:r>
        <w:rPr>
          <w:rFonts w:hint="default" w:ascii="Times New Roman" w:hAnsi="Times New Roman" w:cs="Times New Roman"/>
          <w:sz w:val="28"/>
          <w:szCs w:val="28"/>
        </w:rPr>
        <w:br w:type="textWrapping"/>
      </w:r>
      <w:r>
        <w:rPr>
          <w:rFonts w:hint="default" w:ascii="Times New Roman" w:hAnsi="Times New Roman" w:cs="Times New Roman"/>
          <w:sz w:val="28"/>
          <w:szCs w:val="28"/>
        </w:rPr>
        <w:t>• Ensure UI stability under different advertisement placement scenarios</w:t>
      </w:r>
    </w:p>
    <w:p w14:paraId="69CC1ECD">
      <w:pPr>
        <w:pStyle w:val="2"/>
        <w:rPr>
          <w:rFonts w:hint="default" w:ascii="Times New Roman" w:hAnsi="Times New Roman" w:cs="Times New Roman"/>
          <w:sz w:val="28"/>
          <w:szCs w:val="28"/>
        </w:rPr>
      </w:pPr>
      <w:r>
        <w:rPr>
          <w:rFonts w:hint="default" w:ascii="Times New Roman" w:hAnsi="Times New Roman" w:cs="Times New Roman"/>
          <w:sz w:val="28"/>
          <w:szCs w:val="28"/>
        </w:rPr>
        <w:t>3. SCOPE</w:t>
      </w:r>
    </w:p>
    <w:p w14:paraId="55F1BDE6">
      <w:pPr>
        <w:rPr>
          <w:rFonts w:hint="default" w:ascii="Times New Roman" w:hAnsi="Times New Roman" w:cs="Times New Roman"/>
          <w:sz w:val="28"/>
          <w:szCs w:val="28"/>
        </w:rPr>
      </w:pPr>
      <w:r>
        <w:rPr>
          <w:rFonts w:hint="default" w:ascii="Times New Roman" w:hAnsi="Times New Roman" w:cs="Times New Roman"/>
          <w:sz w:val="28"/>
          <w:szCs w:val="28"/>
        </w:rPr>
        <w:t>3.1 In Scope (What will be tested):</w:t>
      </w:r>
      <w:r>
        <w:rPr>
          <w:rFonts w:hint="default" w:ascii="Times New Roman" w:hAnsi="Times New Roman" w:cs="Times New Roman"/>
          <w:sz w:val="28"/>
          <w:szCs w:val="28"/>
        </w:rPr>
        <w:br w:type="textWrapping"/>
      </w:r>
      <w:r>
        <w:rPr>
          <w:rFonts w:hint="default" w:ascii="Times New Roman" w:hAnsi="Times New Roman" w:cs="Times New Roman"/>
          <w:sz w:val="28"/>
          <w:szCs w:val="28"/>
        </w:rPr>
        <w:t>• Front-End Pages: Homepage, Category pages, Single News Article pages</w:t>
      </w:r>
      <w:r>
        <w:rPr>
          <w:rFonts w:hint="default" w:ascii="Times New Roman" w:hAnsi="Times New Roman" w:cs="Times New Roman"/>
          <w:sz w:val="28"/>
          <w:szCs w:val="28"/>
        </w:rPr>
        <w:br w:type="textWrapping"/>
      </w:r>
      <w:r>
        <w:rPr>
          <w:rFonts w:hint="default" w:ascii="Times New Roman" w:hAnsi="Times New Roman" w:cs="Times New Roman"/>
          <w:sz w:val="28"/>
          <w:szCs w:val="28"/>
        </w:rPr>
        <w:t>• Editor Interface: News upload, edit, and publish workflow</w:t>
      </w:r>
      <w:r>
        <w:rPr>
          <w:rFonts w:hint="default" w:ascii="Times New Roman" w:hAnsi="Times New Roman" w:cs="Times New Roman"/>
          <w:sz w:val="28"/>
          <w:szCs w:val="28"/>
        </w:rPr>
        <w:br w:type="textWrapping"/>
      </w:r>
      <w:r>
        <w:rPr>
          <w:rFonts w:hint="default" w:ascii="Times New Roman" w:hAnsi="Times New Roman" w:cs="Times New Roman"/>
          <w:sz w:val="28"/>
          <w:szCs w:val="28"/>
        </w:rPr>
        <w:t>• Ad Layout: Proper alignment and no blank spaces on mobile and desktop</w:t>
      </w:r>
      <w:r>
        <w:rPr>
          <w:rFonts w:hint="default" w:ascii="Times New Roman" w:hAnsi="Times New Roman" w:cs="Times New Roman"/>
          <w:sz w:val="28"/>
          <w:szCs w:val="28"/>
        </w:rPr>
        <w:br w:type="textWrapping"/>
      </w:r>
      <w:r>
        <w:rPr>
          <w:rFonts w:hint="default" w:ascii="Times New Roman" w:hAnsi="Times New Roman" w:cs="Times New Roman"/>
          <w:sz w:val="28"/>
          <w:szCs w:val="28"/>
        </w:rPr>
        <w:t>• Navigation: Menus, Breaking News ticker, Footer links</w:t>
      </w:r>
      <w:r>
        <w:rPr>
          <w:rFonts w:hint="default" w:ascii="Times New Roman" w:hAnsi="Times New Roman" w:cs="Times New Roman"/>
          <w:sz w:val="28"/>
          <w:szCs w:val="28"/>
        </w:rPr>
        <w:br w:type="textWrapping"/>
      </w:r>
      <w:r>
        <w:rPr>
          <w:rFonts w:hint="default" w:ascii="Times New Roman" w:hAnsi="Times New Roman" w:cs="Times New Roman"/>
          <w:sz w:val="28"/>
          <w:szCs w:val="28"/>
        </w:rPr>
        <w:t>• Social &amp; SEO: Facebook/WhatsApp sharing, Google search meta tags</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3.2 Out of Scope (What will not be tested):</w:t>
      </w:r>
      <w:r>
        <w:rPr>
          <w:rFonts w:hint="default" w:ascii="Times New Roman" w:hAnsi="Times New Roman" w:cs="Times New Roman"/>
          <w:sz w:val="28"/>
          <w:szCs w:val="28"/>
        </w:rPr>
        <w:br w:type="textWrapping"/>
      </w:r>
      <w:r>
        <w:rPr>
          <w:rFonts w:hint="default" w:ascii="Times New Roman" w:hAnsi="Times New Roman" w:cs="Times New Roman"/>
          <w:sz w:val="28"/>
          <w:szCs w:val="28"/>
        </w:rPr>
        <w:t>• Backend database performance and optimization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Automated test scripts (Manual testing only)</w:t>
      </w:r>
      <w:r>
        <w:rPr>
          <w:rFonts w:hint="default" w:ascii="Times New Roman" w:hAnsi="Times New Roman" w:cs="Times New Roman"/>
          <w:sz w:val="28"/>
          <w:szCs w:val="28"/>
        </w:rPr>
        <w:br w:type="textWrapping"/>
      </w:r>
      <w:r>
        <w:rPr>
          <w:rFonts w:hint="default" w:ascii="Times New Roman" w:hAnsi="Times New Roman" w:cs="Times New Roman"/>
          <w:sz w:val="28"/>
          <w:szCs w:val="28"/>
        </w:rPr>
        <w:t>• Internal behavior of third-party advertisements (e.g., Google AdSense)</w:t>
      </w:r>
    </w:p>
    <w:p w14:paraId="222632D8">
      <w:pPr>
        <w:pStyle w:val="2"/>
        <w:rPr>
          <w:rFonts w:hint="default" w:ascii="Times New Roman" w:hAnsi="Times New Roman" w:cs="Times New Roman"/>
          <w:sz w:val="28"/>
          <w:szCs w:val="28"/>
        </w:rPr>
      </w:pPr>
      <w:r>
        <w:rPr>
          <w:rFonts w:hint="default" w:ascii="Times New Roman" w:hAnsi="Times New Roman" w:cs="Times New Roman"/>
          <w:sz w:val="28"/>
          <w:szCs w:val="28"/>
        </w:rPr>
        <w:t>4. TEST APPROACH</w:t>
      </w:r>
    </w:p>
    <w:p w14:paraId="0DAC9823">
      <w:pPr>
        <w:rPr>
          <w:rFonts w:hint="default" w:ascii="Times New Roman" w:hAnsi="Times New Roman" w:cs="Times New Roman"/>
          <w:sz w:val="28"/>
          <w:szCs w:val="28"/>
        </w:rPr>
      </w:pPr>
      <w:r>
        <w:rPr>
          <w:rFonts w:hint="default" w:ascii="Times New Roman" w:hAnsi="Times New Roman" w:cs="Times New Roman"/>
          <w:sz w:val="28"/>
          <w:szCs w:val="28"/>
        </w:rPr>
        <w:t>Testing will be conducted manually, focusing on real user behavior. The website will be tested from three perspectives:</w:t>
      </w:r>
      <w:r>
        <w:rPr>
          <w:rFonts w:hint="default" w:ascii="Times New Roman" w:hAnsi="Times New Roman" w:cs="Times New Roman"/>
          <w:sz w:val="28"/>
          <w:szCs w:val="28"/>
        </w:rPr>
        <w:br w:type="textWrapping"/>
      </w:r>
      <w:r>
        <w:rPr>
          <w:rFonts w:hint="default" w:ascii="Times New Roman" w:hAnsi="Times New Roman" w:cs="Times New Roman"/>
          <w:sz w:val="28"/>
          <w:szCs w:val="28"/>
        </w:rPr>
        <w:t>• Reader: Reading news, browsing categories, sharing articles</w:t>
      </w:r>
      <w:r>
        <w:rPr>
          <w:rFonts w:hint="default" w:ascii="Times New Roman" w:hAnsi="Times New Roman" w:cs="Times New Roman"/>
          <w:sz w:val="28"/>
          <w:szCs w:val="28"/>
        </w:rPr>
        <w:br w:type="textWrapping"/>
      </w:r>
      <w:r>
        <w:rPr>
          <w:rFonts w:hint="default" w:ascii="Times New Roman" w:hAnsi="Times New Roman" w:cs="Times New Roman"/>
          <w:sz w:val="28"/>
          <w:szCs w:val="28"/>
        </w:rPr>
        <w:t>• Editor: Uploading, editing, and managing news content</w:t>
      </w:r>
      <w:r>
        <w:rPr>
          <w:rFonts w:hint="default" w:ascii="Times New Roman" w:hAnsi="Times New Roman" w:cs="Times New Roman"/>
          <w:sz w:val="28"/>
          <w:szCs w:val="28"/>
        </w:rPr>
        <w:br w:type="textWrapping"/>
      </w:r>
      <w:r>
        <w:rPr>
          <w:rFonts w:hint="default" w:ascii="Times New Roman" w:hAnsi="Times New Roman" w:cs="Times New Roman"/>
          <w:sz w:val="28"/>
          <w:szCs w:val="28"/>
        </w:rPr>
        <w:t>• Admin: Category management and site configuration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Both positive and negative test scenarios will be executed.</w:t>
      </w:r>
    </w:p>
    <w:p w14:paraId="6405F83C">
      <w:pPr>
        <w:pStyle w:val="2"/>
        <w:rPr>
          <w:rFonts w:hint="default" w:ascii="Times New Roman" w:hAnsi="Times New Roman" w:cs="Times New Roman"/>
          <w:sz w:val="28"/>
          <w:szCs w:val="28"/>
        </w:rPr>
      </w:pPr>
      <w:r>
        <w:rPr>
          <w:rFonts w:hint="default" w:ascii="Times New Roman" w:hAnsi="Times New Roman" w:cs="Times New Roman"/>
          <w:sz w:val="28"/>
          <w:szCs w:val="28"/>
        </w:rPr>
        <w:t>5. TEST TYPES</w:t>
      </w:r>
    </w:p>
    <w:p w14:paraId="15E2F8F3">
      <w:pPr>
        <w:rPr>
          <w:rFonts w:hint="default" w:ascii="Times New Roman" w:hAnsi="Times New Roman" w:cs="Times New Roman"/>
          <w:sz w:val="28"/>
          <w:szCs w:val="28"/>
        </w:rPr>
      </w:pPr>
      <w:r>
        <w:rPr>
          <w:rFonts w:hint="default" w:ascii="Times New Roman" w:hAnsi="Times New Roman" w:cs="Times New Roman"/>
          <w:sz w:val="28"/>
          <w:szCs w:val="28"/>
        </w:rPr>
        <w:t>• Smoke Testing: Verify basic accessibility and critical links</w:t>
      </w:r>
      <w:r>
        <w:rPr>
          <w:rFonts w:hint="default" w:ascii="Times New Roman" w:hAnsi="Times New Roman" w:cs="Times New Roman"/>
          <w:sz w:val="28"/>
          <w:szCs w:val="28"/>
        </w:rPr>
        <w:br w:type="textWrapping"/>
      </w:r>
      <w:r>
        <w:rPr>
          <w:rFonts w:hint="default" w:ascii="Times New Roman" w:hAnsi="Times New Roman" w:cs="Times New Roman"/>
          <w:sz w:val="28"/>
          <w:szCs w:val="28"/>
        </w:rPr>
        <w:t>• Functional Testing: Search bar, category filters, archive navigation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UI/UX Testing: Layout consistency, Bengali font clarity, ad placement</w:t>
      </w:r>
      <w:r>
        <w:rPr>
          <w:rFonts w:hint="default" w:ascii="Times New Roman" w:hAnsi="Times New Roman" w:cs="Times New Roman"/>
          <w:sz w:val="28"/>
          <w:szCs w:val="28"/>
        </w:rPr>
        <w:br w:type="textWrapping"/>
      </w:r>
      <w:r>
        <w:rPr>
          <w:rFonts w:hint="default" w:ascii="Times New Roman" w:hAnsi="Times New Roman" w:cs="Times New Roman"/>
          <w:sz w:val="28"/>
          <w:szCs w:val="28"/>
        </w:rPr>
        <w:t>• Media Testing: Image loading, video playback, ALT text verification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SEO &amp; Social Testing: Correct title, description, and thumbnail on share</w:t>
      </w:r>
      <w:r>
        <w:rPr>
          <w:rFonts w:hint="default" w:ascii="Times New Roman" w:hAnsi="Times New Roman" w:cs="Times New Roman"/>
          <w:sz w:val="28"/>
          <w:szCs w:val="28"/>
        </w:rPr>
        <w:br w:type="textWrapping"/>
      </w:r>
      <w:r>
        <w:rPr>
          <w:rFonts w:hint="default" w:ascii="Times New Roman" w:hAnsi="Times New Roman" w:cs="Times New Roman"/>
          <w:sz w:val="28"/>
          <w:szCs w:val="28"/>
        </w:rPr>
        <w:t>• Basic Security Testing: HTTPS validation and admin page protection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Performance Testing: Manual validation of page load time (≤ 3 seconds)</w:t>
      </w:r>
    </w:p>
    <w:p w14:paraId="23D2E76F">
      <w:pPr>
        <w:pStyle w:val="2"/>
        <w:rPr>
          <w:rFonts w:hint="default" w:ascii="Times New Roman" w:hAnsi="Times New Roman" w:cs="Times New Roman"/>
          <w:sz w:val="28"/>
          <w:szCs w:val="28"/>
        </w:rPr>
      </w:pPr>
      <w:r>
        <w:rPr>
          <w:rFonts w:hint="default" w:ascii="Times New Roman" w:hAnsi="Times New Roman" w:cs="Times New Roman"/>
          <w:sz w:val="28"/>
          <w:szCs w:val="28"/>
        </w:rPr>
        <w:t>6. TEST ENVIRONMENT</w:t>
      </w:r>
    </w:p>
    <w:p w14:paraId="708DA9BF">
      <w:pPr>
        <w:rPr>
          <w:rFonts w:hint="default" w:ascii="Times New Roman" w:hAnsi="Times New Roman" w:cs="Times New Roman"/>
          <w:sz w:val="28"/>
          <w:szCs w:val="28"/>
        </w:rPr>
      </w:pPr>
      <w:r>
        <w:rPr>
          <w:rFonts w:hint="default" w:ascii="Times New Roman" w:hAnsi="Times New Roman" w:cs="Times New Roman"/>
          <w:sz w:val="28"/>
          <w:szCs w:val="28"/>
        </w:rPr>
        <w:t>• Operating Systems: Windows 11, Android (v12+), iOS</w:t>
      </w:r>
      <w:r>
        <w:rPr>
          <w:rFonts w:hint="default" w:ascii="Times New Roman" w:hAnsi="Times New Roman" w:cs="Times New Roman"/>
          <w:sz w:val="28"/>
          <w:szCs w:val="28"/>
        </w:rPr>
        <w:br w:type="textWrapping"/>
      </w:r>
      <w:r>
        <w:rPr>
          <w:rFonts w:hint="default" w:ascii="Times New Roman" w:hAnsi="Times New Roman" w:cs="Times New Roman"/>
          <w:sz w:val="28"/>
          <w:szCs w:val="28"/>
        </w:rPr>
        <w:t>• Browsers: Google Chrome, Mozilla Firefox, Safari</w:t>
      </w:r>
      <w:r>
        <w:rPr>
          <w:rFonts w:hint="default" w:ascii="Times New Roman" w:hAnsi="Times New Roman" w:cs="Times New Roman"/>
          <w:sz w:val="28"/>
          <w:szCs w:val="28"/>
        </w:rPr>
        <w:br w:type="textWrapping"/>
      </w:r>
      <w:r>
        <w:rPr>
          <w:rFonts w:hint="default" w:ascii="Times New Roman" w:hAnsi="Times New Roman" w:cs="Times New Roman"/>
          <w:sz w:val="28"/>
          <w:szCs w:val="28"/>
        </w:rPr>
        <w:t>• Network: WiFi and 4G Mobile Data</w:t>
      </w:r>
    </w:p>
    <w:p w14:paraId="2B933F42">
      <w:pPr>
        <w:pStyle w:val="2"/>
        <w:rPr>
          <w:rFonts w:hint="default" w:ascii="Times New Roman" w:hAnsi="Times New Roman" w:cs="Times New Roman"/>
          <w:sz w:val="28"/>
          <w:szCs w:val="28"/>
        </w:rPr>
      </w:pPr>
      <w:r>
        <w:rPr>
          <w:rFonts w:hint="default" w:ascii="Times New Roman" w:hAnsi="Times New Roman" w:cs="Times New Roman"/>
          <w:sz w:val="28"/>
          <w:szCs w:val="28"/>
        </w:rPr>
        <w:t>7. ENTRY &amp; EXIT CRITERIA</w:t>
      </w:r>
    </w:p>
    <w:p w14:paraId="6E66EC4E">
      <w:pPr>
        <w:rPr>
          <w:rFonts w:hint="default" w:ascii="Times New Roman" w:hAnsi="Times New Roman" w:cs="Times New Roman"/>
          <w:sz w:val="28"/>
          <w:szCs w:val="28"/>
        </w:rPr>
      </w:pPr>
      <w:r>
        <w:rPr>
          <w:rFonts w:hint="default" w:ascii="Times New Roman" w:hAnsi="Times New Roman" w:cs="Times New Roman"/>
          <w:sz w:val="28"/>
          <w:szCs w:val="28"/>
        </w:rPr>
        <w:t>Entry Criteria:</w:t>
      </w:r>
      <w:r>
        <w:rPr>
          <w:rFonts w:hint="default" w:ascii="Times New Roman" w:hAnsi="Times New Roman" w:cs="Times New Roman"/>
          <w:sz w:val="28"/>
          <w:szCs w:val="28"/>
        </w:rPr>
        <w:br w:type="textWrapping"/>
      </w:r>
      <w:r>
        <w:rPr>
          <w:rFonts w:hint="default" w:ascii="Times New Roman" w:hAnsi="Times New Roman" w:cs="Times New Roman"/>
          <w:sz w:val="28"/>
          <w:szCs w:val="28"/>
        </w:rPr>
        <w:t>• Website is live and accessible</w:t>
      </w:r>
      <w:r>
        <w:rPr>
          <w:rFonts w:hint="default" w:ascii="Times New Roman" w:hAnsi="Times New Roman" w:cs="Times New Roman"/>
          <w:sz w:val="28"/>
          <w:szCs w:val="28"/>
        </w:rPr>
        <w:br w:type="textWrapping"/>
      </w:r>
      <w:r>
        <w:rPr>
          <w:rFonts w:hint="default" w:ascii="Times New Roman" w:hAnsi="Times New Roman" w:cs="Times New Roman"/>
          <w:sz w:val="28"/>
          <w:szCs w:val="28"/>
        </w:rPr>
        <w:t>• Test environment is ready</w:t>
      </w:r>
      <w:r>
        <w:rPr>
          <w:rFonts w:hint="default" w:ascii="Times New Roman" w:hAnsi="Times New Roman" w:cs="Times New Roman"/>
          <w:sz w:val="28"/>
          <w:szCs w:val="28"/>
        </w:rPr>
        <w:br w:type="textWrapping"/>
      </w:r>
      <w:r>
        <w:rPr>
          <w:rFonts w:hint="default" w:ascii="Times New Roman" w:hAnsi="Times New Roman" w:cs="Times New Roman"/>
          <w:sz w:val="28"/>
          <w:szCs w:val="28"/>
        </w:rPr>
        <w:t>• Editor/Admin credentials are provided</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Exit Criteria:</w:t>
      </w:r>
      <w:r>
        <w:rPr>
          <w:rFonts w:hint="default" w:ascii="Times New Roman" w:hAnsi="Times New Roman" w:cs="Times New Roman"/>
          <w:sz w:val="28"/>
          <w:szCs w:val="28"/>
        </w:rPr>
        <w:br w:type="textWrapping"/>
      </w:r>
      <w:r>
        <w:rPr>
          <w:rFonts w:hint="default" w:ascii="Times New Roman" w:hAnsi="Times New Roman" w:cs="Times New Roman"/>
          <w:sz w:val="28"/>
          <w:szCs w:val="28"/>
        </w:rPr>
        <w:t>• 100% planned test cases executed</w:t>
      </w:r>
      <w:r>
        <w:rPr>
          <w:rFonts w:hint="default" w:ascii="Times New Roman" w:hAnsi="Times New Roman" w:cs="Times New Roman"/>
          <w:sz w:val="28"/>
          <w:szCs w:val="28"/>
        </w:rPr>
        <w:br w:type="textWrapping"/>
      </w:r>
      <w:r>
        <w:rPr>
          <w:rFonts w:hint="default" w:ascii="Times New Roman" w:hAnsi="Times New Roman" w:cs="Times New Roman"/>
          <w:sz w:val="28"/>
          <w:szCs w:val="28"/>
        </w:rPr>
        <w:t>• No Critical or High-severity defects remain open</w:t>
      </w:r>
      <w:r>
        <w:rPr>
          <w:rFonts w:hint="default" w:ascii="Times New Roman" w:hAnsi="Times New Roman" w:cs="Times New Roman"/>
          <w:sz w:val="28"/>
          <w:szCs w:val="28"/>
        </w:rPr>
        <w:br w:type="textWrapping"/>
      </w:r>
      <w:r>
        <w:rPr>
          <w:rFonts w:hint="default" w:ascii="Times New Roman" w:hAnsi="Times New Roman" w:cs="Times New Roman"/>
          <w:sz w:val="28"/>
          <w:szCs w:val="28"/>
        </w:rPr>
        <w:t>• Test Summary Report prepared and approved</w:t>
      </w:r>
    </w:p>
    <w:p w14:paraId="3A60AAF1">
      <w:pPr>
        <w:pStyle w:val="2"/>
        <w:rPr>
          <w:rFonts w:hint="default" w:ascii="Times New Roman" w:hAnsi="Times New Roman" w:cs="Times New Roman"/>
          <w:sz w:val="28"/>
          <w:szCs w:val="28"/>
        </w:rPr>
      </w:pPr>
      <w:r>
        <w:rPr>
          <w:rFonts w:hint="default" w:ascii="Times New Roman" w:hAnsi="Times New Roman" w:cs="Times New Roman"/>
          <w:sz w:val="28"/>
          <w:szCs w:val="28"/>
        </w:rPr>
        <w:t>8. DELIVERABLES</w:t>
      </w:r>
    </w:p>
    <w:p w14:paraId="0BCB32AF">
      <w:pPr>
        <w:rPr>
          <w:rFonts w:hint="default" w:ascii="Times New Roman" w:hAnsi="Times New Roman" w:cs="Times New Roman"/>
          <w:sz w:val="28"/>
          <w:szCs w:val="28"/>
        </w:rPr>
      </w:pPr>
      <w:r>
        <w:rPr>
          <w:rFonts w:hint="default" w:ascii="Times New Roman" w:hAnsi="Times New Roman" w:cs="Times New Roman"/>
          <w:sz w:val="28"/>
          <w:szCs w:val="28"/>
        </w:rPr>
        <w:t>• Test Plan Document</w:t>
      </w:r>
      <w:r>
        <w:rPr>
          <w:rFonts w:hint="default" w:ascii="Times New Roman" w:hAnsi="Times New Roman" w:cs="Times New Roman"/>
          <w:sz w:val="28"/>
          <w:szCs w:val="28"/>
        </w:rPr>
        <w:br w:type="textWrapping"/>
      </w:r>
      <w:r>
        <w:rPr>
          <w:rFonts w:hint="default" w:ascii="Times New Roman" w:hAnsi="Times New Roman" w:cs="Times New Roman"/>
          <w:sz w:val="28"/>
          <w:szCs w:val="28"/>
        </w:rPr>
        <w:t>• Test Case Suite (Excel / Word)</w:t>
      </w:r>
      <w:r>
        <w:rPr>
          <w:rFonts w:hint="default" w:ascii="Times New Roman" w:hAnsi="Times New Roman" w:cs="Times New Roman"/>
          <w:sz w:val="28"/>
          <w:szCs w:val="28"/>
        </w:rPr>
        <w:br w:type="textWrapping"/>
      </w:r>
      <w:r>
        <w:rPr>
          <w:rFonts w:hint="default" w:ascii="Times New Roman" w:hAnsi="Times New Roman" w:cs="Times New Roman"/>
          <w:sz w:val="28"/>
          <w:szCs w:val="28"/>
        </w:rPr>
        <w:t>• Defect Reports with screenshots</w:t>
      </w:r>
      <w:r>
        <w:rPr>
          <w:rFonts w:hint="default" w:ascii="Times New Roman" w:hAnsi="Times New Roman" w:cs="Times New Roman"/>
          <w:sz w:val="28"/>
          <w:szCs w:val="28"/>
        </w:rPr>
        <w:br w:type="textWrapping"/>
      </w:r>
      <w:r>
        <w:rPr>
          <w:rFonts w:hint="default" w:ascii="Times New Roman" w:hAnsi="Times New Roman" w:cs="Times New Roman"/>
          <w:sz w:val="28"/>
          <w:szCs w:val="28"/>
        </w:rPr>
        <w:t>• Test Summary Report (Final Sign-off)</w:t>
      </w:r>
    </w:p>
    <w:p w14:paraId="5248A093">
      <w:pPr>
        <w:pStyle w:val="2"/>
        <w:rPr>
          <w:rFonts w:hint="default" w:ascii="Times New Roman" w:hAnsi="Times New Roman" w:cs="Times New Roman"/>
          <w:sz w:val="28"/>
          <w:szCs w:val="28"/>
        </w:rPr>
      </w:pPr>
      <w:r>
        <w:rPr>
          <w:rFonts w:hint="default" w:ascii="Times New Roman" w:hAnsi="Times New Roman" w:cs="Times New Roman"/>
          <w:sz w:val="28"/>
          <w:szCs w:val="28"/>
        </w:rPr>
        <w:t>9. RISKS &amp; MITIGATION</w:t>
      </w:r>
    </w:p>
    <w:p w14:paraId="5539A514">
      <w:pPr>
        <w:rPr>
          <w:rFonts w:hint="default" w:ascii="Times New Roman" w:hAnsi="Times New Roman" w:cs="Times New Roman"/>
          <w:sz w:val="28"/>
          <w:szCs w:val="28"/>
        </w:rPr>
      </w:pPr>
      <w:r>
        <w:rPr>
          <w:rFonts w:hint="default" w:ascii="Times New Roman" w:hAnsi="Times New Roman" w:cs="Times New Roman"/>
          <w:sz w:val="28"/>
          <w:szCs w:val="28"/>
        </w:rPr>
        <w:t>• API Failure: Widgets should fail gracefully without breaking UI</w:t>
      </w:r>
      <w:r>
        <w:rPr>
          <w:rFonts w:hint="default" w:ascii="Times New Roman" w:hAnsi="Times New Roman" w:cs="Times New Roman"/>
          <w:sz w:val="28"/>
          <w:szCs w:val="28"/>
        </w:rPr>
        <w:br w:type="textWrapping"/>
      </w:r>
      <w:r>
        <w:rPr>
          <w:rFonts w:hint="default" w:ascii="Times New Roman" w:hAnsi="Times New Roman" w:cs="Times New Roman"/>
          <w:sz w:val="28"/>
          <w:szCs w:val="28"/>
        </w:rPr>
        <w:t>• Broken Links: Regular checks for 404 errors in archived news</w:t>
      </w:r>
      <w:r>
        <w:rPr>
          <w:rFonts w:hint="default" w:ascii="Times New Roman" w:hAnsi="Times New Roman" w:cs="Times New Roman"/>
          <w:sz w:val="28"/>
          <w:szCs w:val="28"/>
        </w:rPr>
        <w:br w:type="textWrapping"/>
      </w:r>
      <w:r>
        <w:rPr>
          <w:rFonts w:hint="default" w:ascii="Times New Roman" w:hAnsi="Times New Roman" w:cs="Times New Roman"/>
          <w:sz w:val="28"/>
          <w:szCs w:val="28"/>
        </w:rPr>
        <w:t>• Security Risk: Ensure SSL and restricted access to admin panel</w:t>
      </w:r>
      <w:r>
        <w:rPr>
          <w:rFonts w:hint="default" w:ascii="Times New Roman" w:hAnsi="Times New Roman" w:cs="Times New Roman"/>
          <w:sz w:val="28"/>
          <w:szCs w:val="28"/>
        </w:rPr>
        <w:br w:type="textWrapping"/>
      </w:r>
      <w:r>
        <w:rPr>
          <w:rFonts w:hint="default" w:ascii="Times New Roman" w:hAnsi="Times New Roman" w:cs="Times New Roman"/>
          <w:sz w:val="28"/>
          <w:szCs w:val="28"/>
        </w:rPr>
        <w:t>• Font Issues: Test Bengali fonts on older Android and iOS versions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dorshoLipi"/>
    <w:panose1 w:val="00000000000000000000"/>
    <w:charset w:val="00"/>
    <w:family w:val="auto"/>
    <w:pitch w:val="default"/>
    <w:sig w:usb0="00000000" w:usb1="00000000" w:usb2="00000000" w:usb3="00000000" w:csb0="00000000" w:csb1="00000000"/>
  </w:font>
  <w:font w:name="AdorshoLipi">
    <w:panose1 w:val="02000500020000020004"/>
    <w:charset w:val="00"/>
    <w:family w:val="auto"/>
    <w:pitch w:val="default"/>
    <w:sig w:usb0="8001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7A3126"/>
    <w:rsid w:val="5CFE3E94"/>
    <w:rsid w:val="6B7976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Rimel</cp:lastModifiedBy>
  <dcterms:modified xsi:type="dcterms:W3CDTF">2026-02-02T15:55:31Z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B5C1B6EB1D05430AACF1E269EC6956FF_12</vt:lpwstr>
  </property>
</Properties>
</file>